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360" w:lineRule="auto"/>
        <w:jc w:val="both"/>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Vũ Ngọc Thuận - 2112394</w:t>
      </w:r>
    </w:p>
    <w:p>
      <w:pPr>
        <w:keepNext w:val="0"/>
        <w:keepLines w:val="0"/>
        <w:widowControl/>
        <w:suppressLineNumbers w:val="0"/>
        <w:spacing w:line="360" w:lineRule="auto"/>
        <w:jc w:val="both"/>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spacing w:line="360" w:lineRule="auto"/>
        <w:ind w:left="0" w:leftChars="0" w:firstLine="0" w:firstLineChars="0"/>
        <w:jc w:val="both"/>
        <w:rPr>
          <w:rFonts w:hint="default" w:ascii="Times New Roman" w:hAnsi="Times New Roman" w:cs="Times New Roman"/>
        </w:rPr>
      </w:pPr>
      <w:r>
        <w:rPr>
          <w:rFonts w:hint="default" w:ascii="Times New Roman" w:hAnsi="Times New Roman" w:eastAsia="TimesNewRomanPS-BoldMT" w:cs="Times New Roman"/>
          <w:b/>
          <w:bCs/>
          <w:color w:val="000000"/>
          <w:kern w:val="0"/>
          <w:sz w:val="24"/>
          <w:szCs w:val="24"/>
          <w:lang w:val="en-US" w:eastAsia="zh-CN" w:bidi="ar"/>
        </w:rPr>
        <w:t>Bước 1</w:t>
      </w:r>
      <w:r>
        <w:rPr>
          <w:rFonts w:hint="default" w:ascii="Times New Roman" w:hAnsi="Times New Roman" w:eastAsia="SimSun" w:cs="Times New Roman"/>
          <w:color w:val="000000"/>
          <w:kern w:val="0"/>
          <w:sz w:val="24"/>
          <w:szCs w:val="24"/>
          <w:lang w:val="en-US" w:eastAsia="zh-CN" w:bidi="ar"/>
        </w:rPr>
        <w:t>: Import file shop.sql vào hệ quản trị CSDL MySQL sử dụng công cụ PHPMyAdmin (Tab Import)</w:t>
      </w:r>
    </w:p>
    <w:p>
      <w:pPr>
        <w:spacing w:line="360" w:lineRule="auto"/>
        <w:jc w:val="both"/>
      </w:pPr>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spacing w:line="360" w:lineRule="auto"/>
        <w:jc w:val="both"/>
        <w:rPr>
          <w:rFonts w:hint="default"/>
        </w:rPr>
      </w:pPr>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keepNext w:val="0"/>
        <w:keepLines w:val="0"/>
        <w:widowControl/>
        <w:suppressLineNumbers w:val="0"/>
        <w:spacing w:line="36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Thiết lập field id của bảng </w:t>
      </w:r>
      <w:r>
        <w:rPr>
          <w:rFonts w:hint="default" w:ascii="Times New Roman" w:hAnsi="Times New Roman" w:eastAsia="TimesNewRomanPS-BoldMT" w:cs="Times New Roman"/>
          <w:b/>
          <w:bCs/>
          <w:color w:val="000000"/>
          <w:kern w:val="0"/>
          <w:sz w:val="26"/>
          <w:szCs w:val="26"/>
          <w:lang w:val="en-US" w:eastAsia="zh-CN" w:bidi="ar"/>
        </w:rPr>
        <w:t xml:space="preserve">products </w:t>
      </w:r>
      <w:r>
        <w:rPr>
          <w:rFonts w:hint="default" w:ascii="Times New Roman" w:hAnsi="Times New Roman" w:eastAsia="SimSun" w:cs="Times New Roman"/>
          <w:color w:val="000000"/>
          <w:kern w:val="0"/>
          <w:sz w:val="26"/>
          <w:szCs w:val="26"/>
          <w:lang w:val="en-US" w:eastAsia="zh-CN" w:bidi="ar"/>
        </w:rPr>
        <w:t xml:space="preserve">thành AUTO_INCREMENT (tự động </w:t>
      </w:r>
      <w:r>
        <w:rPr>
          <w:rFonts w:hint="default" w:ascii="Times New Roman" w:hAnsi="Times New Roman" w:eastAsia="SimSun" w:cs="Times New Roman"/>
          <w:color w:val="000000"/>
          <w:kern w:val="0"/>
          <w:sz w:val="24"/>
          <w:szCs w:val="24"/>
          <w:lang w:val="en-US" w:eastAsia="zh-CN" w:bidi="ar"/>
        </w:rPr>
        <w:t>tăng</w:t>
      </w:r>
      <w:r>
        <w:rPr>
          <w:rFonts w:hint="default" w:ascii="Times New Roman" w:hAnsi="Times New Roman" w:eastAsia="SimSun" w:cs="Times New Roman"/>
          <w:color w:val="000000"/>
          <w:kern w:val="0"/>
          <w:sz w:val="26"/>
          <w:szCs w:val="26"/>
          <w:lang w:val="en-US" w:eastAsia="zh-CN" w:bidi="ar"/>
        </w:rPr>
        <w:t xml:space="preserve">), khi chúng ta chèn một hàng mới vào bên trong bảng thì field này sẽ tự động được gán giá trị (giá trị sẽ tự động tăng thêm một sau mỗi hàng được chèn vào bảng): chọn bảng </w:t>
      </w:r>
      <w:r>
        <w:rPr>
          <w:rFonts w:hint="default" w:ascii="Times New Roman" w:hAnsi="Times New Roman" w:eastAsia="TimesNewRomanPS-BoldMT" w:cs="Times New Roman"/>
          <w:b/>
          <w:bCs/>
          <w:color w:val="000000"/>
          <w:kern w:val="0"/>
          <w:sz w:val="26"/>
          <w:szCs w:val="26"/>
          <w:lang w:val="en-US" w:eastAsia="zh-CN" w:bidi="ar"/>
        </w:rPr>
        <w:t>products</w:t>
      </w:r>
      <w:r>
        <w:rPr>
          <w:rFonts w:hint="default" w:ascii="Times New Roman" w:hAnsi="Times New Roman" w:eastAsia="SimSun" w:cs="Times New Roman"/>
          <w:color w:val="000000"/>
          <w:kern w:val="0"/>
          <w:sz w:val="26"/>
          <w:szCs w:val="26"/>
          <w:lang w:val="en-US" w:eastAsia="zh-CN" w:bidi="ar"/>
        </w:rPr>
        <w:t>, vào Tab Structure, sau đó chọn cột cần chỉnh sửa</w:t>
      </w:r>
    </w:p>
    <w:p>
      <w:pPr>
        <w:spacing w:line="360" w:lineRule="auto"/>
        <w:jc w:val="both"/>
      </w:pPr>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spacing w:line="360" w:lineRule="auto"/>
        <w:jc w:val="both"/>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spacing w:line="360" w:lineRule="auto"/>
        <w:jc w:val="both"/>
        <w:rPr>
          <w:rFonts w:hint="default"/>
        </w:rPr>
      </w:pPr>
      <w:bookmarkStart w:id="0" w:name="_GoBack"/>
      <w:bookmarkEnd w:id="0"/>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7773C8"/>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25354498"/>
    <w:rsid w:val="3C7773C8"/>
    <w:rsid w:val="511A635D"/>
    <w:rsid w:val="79D603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unhideWhenUsed="0" w:uiPriority="69" w:semiHidden="0" w:name="Medium Grid 3 Accent 3"/>
    <w:lsdException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left="360" w:hanging="360"/>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120" w:after="120" w:line="360" w:lineRule="auto"/>
      <w:ind w:left="360" w:hanging="36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2023-10-25T08:19:00Z</dcterms:created>
  <dc:creator>Thuận Vũ</dc:creator>
  <cp:lastModifiedBy>Thuận Vũ</cp:lastModifiedBy>
  <dcterms:modified xsi:type="dcterms:W3CDTF">2023-11-04T15:10:28Z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60A7107D45E54063B648635FA6CD8BF9_11</vt:lpwstr>
  </property>
</Properties>
</file>